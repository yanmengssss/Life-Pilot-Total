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79445">
      <w:pPr>
        <w:spacing w:line="360" w:lineRule="auto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80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1975</Words>
  <Characters>2303</Characters>
  <Lines>0</Lines>
  <Paragraphs>0</Paragraphs>
  <TotalTime>0</TotalTime>
  <ScaleCrop>false</ScaleCrop>
  <LinksUpToDate>false</LinksUpToDate>
  <CharactersWithSpaces>2316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yanmengs</cp:lastModifiedBy>
  <dcterms:modified xsi:type="dcterms:W3CDTF">2026-04-08T14:19:15Z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eyJoZGlkIjoiOWUwOWY1OThjOTBmY2I1M2U5OGEyOWE4OWU3MTI0MDIiLCJ1c2VySWQiOiI1NDM2NTU4MTIifQ==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BDD328847DB349A6B30C3DED6E4DECC8_12</vt:lpwstr>
  </property>
</Properties>
</file>